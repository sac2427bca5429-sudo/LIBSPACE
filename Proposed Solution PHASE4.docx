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5AED27">
      <w:pPr>
        <w:pStyle w:val="2"/>
      </w:pPr>
      <w:r>
        <w:t>Project Design Phase</w:t>
      </w:r>
      <w:bookmarkStart w:id="0" w:name="_GoBack"/>
      <w:bookmarkEnd w:id="0"/>
    </w:p>
    <w:p w14:paraId="7448B7BF">
      <w:pPr>
        <w:pStyle w:val="3"/>
      </w:pPr>
      <w:r>
        <w:t>Proposed Solution Template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28"/>
        <w:gridCol w:w="4428"/>
      </w:tblGrid>
      <w:tr w14:paraId="3AC11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29AB00A7">
            <w:pPr>
              <w:jc w:val="left"/>
              <w:rPr>
                <w:rFonts w:hint="default"/>
                <w:vertAlign w:val="baseline"/>
                <w:lang w:val="en-IN"/>
              </w:rPr>
            </w:pPr>
            <w:r>
              <w:rPr>
                <w:rFonts w:hint="default"/>
                <w:vertAlign w:val="baseline"/>
                <w:lang w:val="en-IN"/>
              </w:rPr>
              <w:t>DATE</w:t>
            </w:r>
          </w:p>
        </w:tc>
        <w:tc>
          <w:tcPr>
            <w:tcW w:w="4428" w:type="dxa"/>
          </w:tcPr>
          <w:p w14:paraId="4D1AC0C4">
            <w:pPr>
              <w:jc w:val="left"/>
              <w:rPr>
                <w:rFonts w:hint="default"/>
                <w:vertAlign w:val="baseline"/>
                <w:lang w:val="en-IN"/>
              </w:rPr>
            </w:pPr>
            <w:r>
              <w:rPr>
                <w:rFonts w:hint="default"/>
                <w:vertAlign w:val="baseline"/>
                <w:lang w:val="en-IN"/>
              </w:rPr>
              <w:t>7-03-2026</w:t>
            </w:r>
          </w:p>
        </w:tc>
      </w:tr>
      <w:tr w14:paraId="6BCD0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14D0245F">
            <w:pPr>
              <w:jc w:val="left"/>
              <w:rPr>
                <w:rFonts w:hint="default"/>
                <w:vertAlign w:val="baseline"/>
                <w:lang w:val="en-IN"/>
              </w:rPr>
            </w:pPr>
            <w:r>
              <w:rPr>
                <w:rFonts w:hint="default"/>
                <w:vertAlign w:val="baseline"/>
                <w:lang w:val="en-IN"/>
              </w:rPr>
              <w:t>TEAM ID</w:t>
            </w:r>
          </w:p>
        </w:tc>
        <w:tc>
          <w:tcPr>
            <w:tcW w:w="4428" w:type="dxa"/>
          </w:tcPr>
          <w:p w14:paraId="33EDB0C3">
            <w:pPr>
              <w:jc w:val="left"/>
              <w:rPr>
                <w:rFonts w:hint="default"/>
                <w:vertAlign w:val="baseline"/>
                <w:lang w:val="en-IN"/>
              </w:rPr>
            </w:pPr>
            <w:r>
              <w:rPr>
                <w:rFonts w:hint="default"/>
                <w:vertAlign w:val="baseline"/>
                <w:lang w:val="en-IN"/>
              </w:rPr>
              <w:t>SWTID-2026-5604</w:t>
            </w:r>
          </w:p>
        </w:tc>
      </w:tr>
      <w:tr w14:paraId="50880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034D0A7D">
            <w:pPr>
              <w:jc w:val="left"/>
              <w:rPr>
                <w:rFonts w:hint="default"/>
                <w:vertAlign w:val="baseline"/>
                <w:lang w:val="en-IN"/>
              </w:rPr>
            </w:pPr>
            <w:r>
              <w:rPr>
                <w:rFonts w:hint="default"/>
                <w:vertAlign w:val="baseline"/>
                <w:lang w:val="en-IN"/>
              </w:rPr>
              <w:t>PROJECT NAME</w:t>
            </w:r>
          </w:p>
        </w:tc>
        <w:tc>
          <w:tcPr>
            <w:tcW w:w="4428" w:type="dxa"/>
          </w:tcPr>
          <w:p w14:paraId="35CCF510">
            <w:pPr>
              <w:jc w:val="left"/>
              <w:rPr>
                <w:rFonts w:hint="default"/>
                <w:vertAlign w:val="baseline"/>
                <w:lang w:val="en-IN"/>
              </w:rPr>
            </w:pPr>
            <w:r>
              <w:rPr>
                <w:rFonts w:hint="default"/>
                <w:vertAlign w:val="baseline"/>
                <w:lang w:val="en-IN"/>
              </w:rPr>
              <w:t>LIBSPACE</w:t>
            </w:r>
          </w:p>
        </w:tc>
      </w:tr>
      <w:tr w14:paraId="0D90F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3AE70501">
            <w:pPr>
              <w:jc w:val="left"/>
              <w:rPr>
                <w:rFonts w:hint="default"/>
                <w:vertAlign w:val="baseline"/>
                <w:lang w:val="en-IN"/>
              </w:rPr>
            </w:pPr>
            <w:r>
              <w:rPr>
                <w:rFonts w:hint="default"/>
                <w:vertAlign w:val="baseline"/>
                <w:lang w:val="en-IN"/>
              </w:rPr>
              <w:t>MAXIMUM MARKS</w:t>
            </w:r>
          </w:p>
        </w:tc>
        <w:tc>
          <w:tcPr>
            <w:tcW w:w="4428" w:type="dxa"/>
          </w:tcPr>
          <w:p w14:paraId="268704F5">
            <w:pPr>
              <w:jc w:val="left"/>
              <w:rPr>
                <w:rFonts w:hint="default"/>
                <w:vertAlign w:val="baseline"/>
                <w:lang w:val="en-IN"/>
              </w:rPr>
            </w:pPr>
            <w:r>
              <w:rPr>
                <w:rFonts w:hint="default"/>
                <w:vertAlign w:val="baseline"/>
                <w:lang w:val="en-IN"/>
              </w:rPr>
              <w:t>4 MARKS</w:t>
            </w:r>
          </w:p>
        </w:tc>
      </w:tr>
    </w:tbl>
    <w:p w14:paraId="47FD2D02"/>
    <w:p w14:paraId="4BD4831A">
      <w:pPr>
        <w:pStyle w:val="4"/>
      </w:pPr>
      <w:r>
        <w:t>Proposed Solution Template:</w:t>
      </w:r>
    </w:p>
    <w:p w14:paraId="32B66B1E">
      <w:r>
        <w:t>Project team shall fill the following information in the proposed solution template.</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5C31FFE0">
        <w:tblPrEx>
          <w:tblCellMar>
            <w:top w:w="0" w:type="dxa"/>
            <w:left w:w="108" w:type="dxa"/>
            <w:bottom w:w="0" w:type="dxa"/>
            <w:right w:w="108" w:type="dxa"/>
          </w:tblCellMar>
        </w:tblPrEx>
        <w:tc>
          <w:tcPr>
            <w:tcW w:w="2880" w:type="dxa"/>
          </w:tcPr>
          <w:p w14:paraId="1B381C3E">
            <w:r>
              <w:t>S.No</w:t>
            </w:r>
          </w:p>
        </w:tc>
        <w:tc>
          <w:tcPr>
            <w:tcW w:w="2880" w:type="dxa"/>
          </w:tcPr>
          <w:p w14:paraId="52A02ECB">
            <w:r>
              <w:t>Parameter</w:t>
            </w:r>
          </w:p>
        </w:tc>
        <w:tc>
          <w:tcPr>
            <w:tcW w:w="2880" w:type="dxa"/>
          </w:tcPr>
          <w:p w14:paraId="66300B65">
            <w:r>
              <w:t>Description</w:t>
            </w:r>
          </w:p>
        </w:tc>
      </w:tr>
      <w:tr w14:paraId="76C72C47">
        <w:tblPrEx>
          <w:tblCellMar>
            <w:top w:w="0" w:type="dxa"/>
            <w:left w:w="108" w:type="dxa"/>
            <w:bottom w:w="0" w:type="dxa"/>
            <w:right w:w="108" w:type="dxa"/>
          </w:tblCellMar>
        </w:tblPrEx>
        <w:tc>
          <w:tcPr>
            <w:tcW w:w="2880" w:type="dxa"/>
          </w:tcPr>
          <w:p w14:paraId="05321A95">
            <w:r>
              <w:t>1</w:t>
            </w:r>
          </w:p>
        </w:tc>
        <w:tc>
          <w:tcPr>
            <w:tcW w:w="2880" w:type="dxa"/>
          </w:tcPr>
          <w:p w14:paraId="6E327050">
            <w:r>
              <w:t>Problem Statement (Problem to be solved)</w:t>
            </w:r>
          </w:p>
        </w:tc>
        <w:tc>
          <w:tcPr>
            <w:tcW w:w="2880" w:type="dxa"/>
          </w:tcPr>
          <w:p w14:paraId="200B9105">
            <w:r>
              <w:t>Many students, personal book collectors, and small library managers find it difficult to maintain book records in an organized and secure manner. Traditional record keeping methods such as notebooks or unstructured files often cause data confusion, lack of privacy, and inefficient management.</w:t>
            </w:r>
          </w:p>
        </w:tc>
      </w:tr>
      <w:tr w14:paraId="6ED747BF">
        <w:tblPrEx>
          <w:tblCellMar>
            <w:top w:w="0" w:type="dxa"/>
            <w:left w:w="108" w:type="dxa"/>
            <w:bottom w:w="0" w:type="dxa"/>
            <w:right w:w="108" w:type="dxa"/>
          </w:tblCellMar>
        </w:tblPrEx>
        <w:tc>
          <w:tcPr>
            <w:tcW w:w="2880" w:type="dxa"/>
          </w:tcPr>
          <w:p w14:paraId="51FA9A3A">
            <w:r>
              <w:t>2</w:t>
            </w:r>
          </w:p>
        </w:tc>
        <w:tc>
          <w:tcPr>
            <w:tcW w:w="2880" w:type="dxa"/>
          </w:tcPr>
          <w:p w14:paraId="15FB756B">
            <w:r>
              <w:t>Idea / Solution Description</w:t>
            </w:r>
          </w:p>
        </w:tc>
        <w:tc>
          <w:tcPr>
            <w:tcW w:w="2880" w:type="dxa"/>
          </w:tcPr>
          <w:p w14:paraId="6AD4553F">
            <w:r>
              <w:t>Create a backend-based library record management system using Node.js, Express.js, and MongoDB. The system will provide RESTful APIs that allow users to register, log in securely, and perform operations like adding, viewing, updating, and deleting their own book records.</w:t>
            </w:r>
          </w:p>
        </w:tc>
      </w:tr>
      <w:tr w14:paraId="156435A6">
        <w:tblPrEx>
          <w:tblCellMar>
            <w:top w:w="0" w:type="dxa"/>
            <w:left w:w="108" w:type="dxa"/>
            <w:bottom w:w="0" w:type="dxa"/>
            <w:right w:w="108" w:type="dxa"/>
          </w:tblCellMar>
        </w:tblPrEx>
        <w:tc>
          <w:tcPr>
            <w:tcW w:w="2880" w:type="dxa"/>
          </w:tcPr>
          <w:p w14:paraId="53E85FF3">
            <w:r>
              <w:t>3</w:t>
            </w:r>
          </w:p>
        </w:tc>
        <w:tc>
          <w:tcPr>
            <w:tcW w:w="2880" w:type="dxa"/>
          </w:tcPr>
          <w:p w14:paraId="14B5C6F8">
            <w:r>
              <w:t>Novelty / Uniqueness</w:t>
            </w:r>
          </w:p>
        </w:tc>
        <w:tc>
          <w:tcPr>
            <w:tcW w:w="2880" w:type="dxa"/>
          </w:tcPr>
          <w:p w14:paraId="1C9EDBD5">
            <w:r>
              <w:t>The system emphasizes secure user-based data handling where each user's records are stored and accessed independently. Authentication using JSON Web Tokens and encrypted passwords ensures that only authorized users can access their data.</w:t>
            </w:r>
          </w:p>
        </w:tc>
      </w:tr>
      <w:tr w14:paraId="47C859DE">
        <w:tblPrEx>
          <w:tblCellMar>
            <w:top w:w="0" w:type="dxa"/>
            <w:left w:w="108" w:type="dxa"/>
            <w:bottom w:w="0" w:type="dxa"/>
            <w:right w:w="108" w:type="dxa"/>
          </w:tblCellMar>
        </w:tblPrEx>
        <w:tc>
          <w:tcPr>
            <w:tcW w:w="2880" w:type="dxa"/>
          </w:tcPr>
          <w:p w14:paraId="406AEEC8">
            <w:r>
              <w:t>4</w:t>
            </w:r>
          </w:p>
        </w:tc>
        <w:tc>
          <w:tcPr>
            <w:tcW w:w="2880" w:type="dxa"/>
          </w:tcPr>
          <w:p w14:paraId="61574173">
            <w:r>
              <w:t>Social Impact / Customer Satisfaction</w:t>
            </w:r>
          </w:p>
        </w:tc>
        <w:tc>
          <w:tcPr>
            <w:tcW w:w="2880" w:type="dxa"/>
          </w:tcPr>
          <w:p w14:paraId="6B76CDF6">
            <w:r>
              <w:t>This platform helps students and small library owners maintain their book collections digitally without the need for expensive management software. It improves data organization, enhances security, and provides an easy-to-use backend solution.</w:t>
            </w:r>
          </w:p>
        </w:tc>
      </w:tr>
    </w:tbl>
    <w:p w14:paraId="5E841222"/>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B7F14"/>
    <w:rsid w:val="00326F90"/>
    <w:rsid w:val="00A50BAA"/>
    <w:rsid w:val="00AA1D8D"/>
    <w:rsid w:val="00B47730"/>
    <w:rsid w:val="00CB0664"/>
    <w:rsid w:val="00CF6074"/>
    <w:rsid w:val="00FC693F"/>
    <w:rsid w:val="3485676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216</Words>
  <Characters>1237</Characters>
  <Lines>10</Lines>
  <Paragraphs>2</Paragraphs>
  <TotalTime>2</TotalTime>
  <ScaleCrop>false</ScaleCrop>
  <LinksUpToDate>false</LinksUpToDate>
  <CharactersWithSpaces>1451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2026-03-07T12:36:00Z</dcterms:created>
  <dc:creator>python-docx</dc:creator>
  <dc:description>generated by python-docx</dc:description>
  <cp:lastModifiedBy>Arun</cp:lastModifiedBy>
  <dcterms:modified xsi:type="dcterms:W3CDTF">2026-03-07T17:41:56Z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B8B886B78C8A4B149E0437D92832E381_13</vt:lpwstr>
  </property>
</Properties>
</file>